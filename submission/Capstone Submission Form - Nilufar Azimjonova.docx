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A26FC">
      <w:pPr>
        <w:spacing w:after="80"/>
        <w:jc w:val="center"/>
      </w:pPr>
      <w:r>
        <w:rPr>
          <w:b/>
          <w:sz w:val="40"/>
        </w:rPr>
        <w:t>CAPSTONE PROJECT SUBMISSION</w:t>
      </w:r>
    </w:p>
    <w:p w14:paraId="6A067F2A">
      <w:pPr>
        <w:spacing w:after="40"/>
        <w:jc w:val="center"/>
      </w:pPr>
      <w:r>
        <w:rPr>
          <w:b/>
          <w:sz w:val="32"/>
        </w:rPr>
        <w:t>ACADEMIC INTEGRITY DECLARATION</w:t>
      </w:r>
    </w:p>
    <w:p w14:paraId="1649647F">
      <w:pPr>
        <w:spacing w:after="360"/>
        <w:jc w:val="center"/>
      </w:pPr>
      <w:r>
        <w:rPr>
          <w:i/>
          <w:sz w:val="23"/>
        </w:rPr>
        <w:t>AI/ML Fundamentals Course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7E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8A127BE">
            <w:pPr>
              <w:spacing w:after="0" w:line="240" w:lineRule="auto"/>
            </w:pPr>
            <w:r>
              <w:rPr>
                <w:b/>
              </w:rPr>
              <w:t>This declaration must be completed and signed by the student. The project submission will not be considered complete without this confirmation.</w:t>
            </w:r>
          </w:p>
        </w:tc>
      </w:tr>
    </w:tbl>
    <w:p w14:paraId="0084E8F1"/>
    <w:p w14:paraId="05E91309">
      <w:pPr>
        <w:spacing w:after="140"/>
      </w:pPr>
      <w:r>
        <w:rPr>
          <w:b/>
          <w:sz w:val="26"/>
        </w:rPr>
        <w:t>Student Declaration</w:t>
      </w:r>
    </w:p>
    <w:p w14:paraId="598BFD90">
      <w:pPr>
        <w:spacing w:after="160"/>
      </w:pPr>
      <w:r>
        <w:t>By signing this cover sheet, I confirm that:</w:t>
      </w:r>
    </w:p>
    <w:p w14:paraId="6DFD5FBE">
      <w:pPr>
        <w:pStyle w:val="144"/>
        <w:numPr>
          <w:ilvl w:val="0"/>
          <w:numId w:val="7"/>
        </w:numPr>
        <w:spacing w:after="100"/>
      </w:pPr>
      <w:r>
        <w:t>The submitted Capstone Project is my own work.</w:t>
      </w:r>
    </w:p>
    <w:p w14:paraId="7DED2EB1">
      <w:pPr>
        <w:pStyle w:val="144"/>
        <w:numPr>
          <w:ilvl w:val="0"/>
          <w:numId w:val="7"/>
        </w:numPr>
        <w:spacing w:after="100"/>
      </w:pPr>
      <w:r>
        <w:t>I have not copied another student’s project, code, report, documentation, or results.</w:t>
      </w:r>
    </w:p>
    <w:p w14:paraId="0F253E74">
      <w:pPr>
        <w:pStyle w:val="144"/>
        <w:numPr>
          <w:ilvl w:val="0"/>
          <w:numId w:val="7"/>
        </w:numPr>
        <w:spacing w:after="100"/>
      </w:pPr>
      <w:r>
        <w:t>All external datasets, libraries, pretrained models, code samples, AI tools, and other sources used in the project are clearly acknowledged in the repository.</w:t>
      </w:r>
    </w:p>
    <w:p w14:paraId="22D9AF40">
      <w:pPr>
        <w:pStyle w:val="144"/>
        <w:numPr>
          <w:ilvl w:val="0"/>
          <w:numId w:val="7"/>
        </w:numPr>
        <w:spacing w:after="100"/>
      </w:pPr>
      <w:r>
        <w:t>I have not fabricated, altered, or misrepresented evaluation metrics, experiment results, screenshots, logs, or repository history.</w:t>
      </w:r>
    </w:p>
    <w:p w14:paraId="1424EC31">
      <w:pPr>
        <w:pStyle w:val="144"/>
        <w:numPr>
          <w:ilvl w:val="0"/>
          <w:numId w:val="7"/>
        </w:numPr>
        <w:spacing w:after="100"/>
      </w:pPr>
      <w:r>
        <w:t>I have not presented an external AI service or hosted API as a model trained or fine-tuned by me.</w:t>
      </w:r>
    </w:p>
    <w:p w14:paraId="6785C148">
      <w:pPr>
        <w:pStyle w:val="144"/>
        <w:numPr>
          <w:ilvl w:val="0"/>
          <w:numId w:val="7"/>
        </w:numPr>
        <w:spacing w:after="100"/>
      </w:pPr>
      <w:r>
        <w:t>I understand the submitted code and can explain and defend the project, its pipeline, and its results.</w:t>
      </w:r>
    </w:p>
    <w:p w14:paraId="1154CAD0">
      <w:pPr>
        <w:pStyle w:val="144"/>
        <w:numPr>
          <w:ilvl w:val="0"/>
          <w:numId w:val="7"/>
        </w:numPr>
        <w:spacing w:after="100"/>
      </w:pPr>
      <w:r>
        <w:t>The repository link included in the submission form points to the final version of the project, contains the reproducible demo/Colab workflow, and is accessible to the mentors.</w:t>
      </w:r>
    </w:p>
    <w:p w14:paraId="7CF5575D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9D6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DE9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6B2587C3">
            <w:pPr>
              <w:spacing w:after="0" w:line="240" w:lineRule="auto"/>
              <w:jc w:val="both"/>
            </w:pPr>
            <w:r>
              <w:rPr>
                <w:b/>
              </w:rPr>
              <w:t>I understand that plagiarism, fabricated results, unauthorized collaboration, or misrepresentation of authorship may result in a score of 0 for the Capstone Project and may lead to additional academic disciplinary action.</w:t>
            </w:r>
          </w:p>
        </w:tc>
      </w:tr>
    </w:tbl>
    <w:p w14:paraId="4BDAAD4B"/>
    <w:p w14:paraId="1F3701B2">
      <w:pPr>
        <w:spacing w:after="240"/>
      </w:pPr>
      <w:r>
        <w:rPr>
          <w:b/>
        </w:rPr>
        <w:t xml:space="preserve">  I have read, understood, and agree to the declaration above.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F00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C48CF4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Full Name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0448074">
            <w:pPr>
              <w:spacing w:after="0" w:line="240" w:lineRule="auto"/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Nilufar Azimjonova</w:t>
            </w:r>
          </w:p>
        </w:tc>
      </w:tr>
      <w:tr w14:paraId="1ABC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A2CDE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65BCC62">
            <w:pPr>
              <w:spacing w:after="0" w:line="240" w:lineRule="auto"/>
              <w:rPr>
                <w:rFonts w:hint="default"/>
                <w:i w:val="0"/>
                <w:i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i w:val="0"/>
                <w:i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28/07/2026</w:t>
            </w:r>
          </w:p>
        </w:tc>
      </w:tr>
      <w:tr w14:paraId="3CB5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5EC662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Signature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91744BF">
            <w:pPr>
              <w:spacing w:after="0" w:line="240" w:lineRule="auto"/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 confirm</w:t>
            </w:r>
          </w:p>
        </w:tc>
      </w:tr>
    </w:tbl>
    <w:p w14:paraId="13435A4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4B0F456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639A41C2">
      <w:pPr>
        <w:spacing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8"/>
          <w14:textFill>
            <w14:solidFill>
              <w14:schemeClr w14:val="tx1"/>
            </w14:solidFill>
          </w14:textFill>
        </w:rPr>
        <w:t>CAPSTONE PROJECT SUBMISSION FORM</w:t>
      </w:r>
    </w:p>
    <w:p w14:paraId="2FD9AA5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2"/>
          <w14:textFill>
            <w14:solidFill>
              <w14:schemeClr w14:val="tx1"/>
            </w14:solidFill>
          </w14:textFill>
        </w:rPr>
        <w:t>AI/ML Fundamentals Course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1BD9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611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Instructions: Download this file, complete all required fields, save it as PDF or DOCX, and upload it to the LMS. The repository must be accessible to the mentors before the deadline.</w:t>
            </w:r>
          </w:p>
        </w:tc>
      </w:tr>
    </w:tbl>
    <w:p w14:paraId="60ED5B9A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030"/>
      </w:tblGrid>
      <w:tr w14:paraId="04E9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028F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Full Name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E9BD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Nilufar Azimjonova</w:t>
            </w:r>
          </w:p>
        </w:tc>
      </w:tr>
      <w:tr w14:paraId="599E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A4F93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Project Track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B8376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Field-Based Scenario Track</w:t>
            </w:r>
          </w:p>
        </w:tc>
      </w:tr>
      <w:tr w14:paraId="14D0D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3100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Project Title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B6364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EDU-01 — Student Learning Segmentation</w:t>
            </w:r>
          </w:p>
        </w:tc>
      </w:tr>
      <w:tr w14:paraId="46CB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2F5D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 Repository URL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4BFB3">
            <w:pPr>
              <w:spacing w:after="0" w:line="240" w:lineRule="auto"/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"https://github.com/qwedrfgvbnvgfdrew/Capstone-Project.git" </w:instrTex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20"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https://github.com/qwedrfgvbnvgfdrew/Capstone-Project.git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64800B3A">
            <w:pPr>
              <w:spacing w:after="0" w:line="240" w:lineRule="auto"/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5C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3CB3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5. Short Project Description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19C76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Problem addressed: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An online education platform gives every student the same generic support regardless of how differently they engage with the course.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Expected user or stakeholder: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EdTech platform staff/mentors who can use the four learner segments (Highly Engaged, Consistent, Struggling but Active, At-Risk) to target support to students.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ML task and main output: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Unsupervised learning (K-Means clustering, k=4) on behavioral engagement data from the xAPI-Edu-Data dataset; outputs an assignment of each student to one of four interpretable learner profiles.</w:t>
            </w:r>
          </w:p>
        </w:tc>
      </w:tr>
      <w:tr w14:paraId="1E71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92F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6. Optional Demo / Application Link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1AC09">
            <w:pPr>
              <w:spacing w:after="0" w:line="240" w:lineRule="auto"/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"https://colab.research.google.com/drive/18Zezq9k1yubf7cKlydn91BscpkW6vykC#scrollTo=nj3sug_62luQ" </w:instrText>
            </w: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20"/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https://colab.research.google.com/drive/18Zezq9k1yubf7cKlydn91BscpkW6vykC#scrollTo=nj3sug_62luQ</w:t>
            </w: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56C5D90A">
            <w:pPr>
              <w:spacing w:after="0" w:line="240" w:lineRule="auto"/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1A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B5D4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7. Access Instructions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F451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 required — the repository is public and accessible to mentors without additional steps.</w:t>
            </w:r>
          </w:p>
        </w:tc>
      </w:tr>
      <w:tr w14:paraId="2846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D3D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8. Repository Access Confirmation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25A7D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 confirm that the repository is accessible to the mentors, contains the final project version, and includes the reproducible demo/Colab workflow or clear instructions to run it.</w:t>
            </w:r>
          </w:p>
        </w:tc>
      </w:tr>
    </w:tbl>
    <w:p w14:paraId="6B521D3B">
      <w:pPr>
        <w:spacing w:before="160" w:after="40"/>
        <w:rPr>
          <w:i w:val="0"/>
          <w:iCs w:val="0"/>
        </w:rPr>
      </w:pPr>
    </w:p>
    <w:sectPr>
      <w:footerReference r:id="rId5" w:type="default"/>
      <w:pgSz w:w="12240" w:h="15840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7BF36">
    <w:pPr>
      <w:pStyle w:val="18"/>
      <w:jc w:val="center"/>
    </w:pPr>
    <w:r>
      <w:rPr>
        <w:color w:val="646464"/>
        <w:sz w:val="17"/>
      </w:rPr>
      <w:t>AI/ML Fundamentals | Capstone Project Submission 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BA61513"/>
    <w:multiLevelType w:val="multilevel"/>
    <w:tmpl w:val="0BA61513"/>
    <w:lvl w:ilvl="0" w:tentative="0">
      <w:start w:val="1"/>
      <w:numFmt w:val="bullet"/>
      <w:lvlText w:val=""/>
      <w:lvlJc w:val="left"/>
      <w:pPr>
        <w:ind w:left="77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04D"/>
    <w:rsid w:val="007B0355"/>
    <w:rsid w:val="00AA1D8D"/>
    <w:rsid w:val="00B47730"/>
    <w:rsid w:val="00C668D0"/>
    <w:rsid w:val="00CB0664"/>
    <w:rsid w:val="00FC693F"/>
    <w:rsid w:val="1DD00524"/>
    <w:rsid w:val="62F201D6"/>
    <w:rsid w:val="6DD9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2551</Characters>
  <Lines>19</Lines>
  <Paragraphs>5</Paragraphs>
  <TotalTime>57</TotalTime>
  <ScaleCrop>false</ScaleCrop>
  <LinksUpToDate>false</LinksUpToDate>
  <CharactersWithSpaces>2930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2026-07-18T13:29:00Z</dcterms:created>
  <dc:creator>python-docx</dc:creator>
  <dc:description>generated by python-docx</dc:description>
  <cp:lastModifiedBy>User</cp:lastModifiedBy>
  <dcterms:modified xsi:type="dcterms:W3CDTF">2026-07-27T11:11:05Z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eyJoZGlkIjoiYWRkNzAzYThmNzNhMTU4Njc5YjQ5YTJmMmNkMTQwMTMiLCJ1c2VySWQiOiI0NjkwNzIwOTI1MTEyIn0=</vt:lpwstr>
  </property>
  <property fmtid="{D5CDD505-2E9C-101B-9397-08002B2CF9AE}" pid="3" name="KSOProductBuildVer">
    <vt:lpwstr>1033-12.1.0.25830</vt:lpwstr>
  </property>
  <property fmtid="{D5CDD505-2E9C-101B-9397-08002B2CF9AE}" pid="4" name="ICV">
    <vt:lpwstr>6B43178027174B3B8B2EC889F2548931_13</vt:lpwstr>
  </property>
</Properties>
</file>